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8B0FDF">
      <w:pPr>
        <w:jc w:val="center"/>
        <w:rPr>
          <w:rFonts w:hint="default"/>
          <w:lang w:val="en-US"/>
        </w:rPr>
      </w:pPr>
      <w:r>
        <w:rPr>
          <w:b/>
          <w:color w:val="16305A"/>
          <w:sz w:val="56"/>
        </w:rPr>
        <w:t>ai</w:t>
      </w:r>
      <w:r>
        <w:rPr>
          <w:rFonts w:hint="default"/>
          <w:b/>
          <w:color w:val="16305A"/>
          <w:sz w:val="56"/>
          <w:lang w:val="en-US"/>
        </w:rPr>
        <w:t xml:space="preserve"> scanner</w:t>
      </w:r>
    </w:p>
    <w:p w14:paraId="72C629A4">
      <w:pPr>
        <w:jc w:val="center"/>
      </w:pPr>
      <w:r>
        <w:rPr>
          <w:i/>
          <w:color w:val="555555"/>
          <w:sz w:val="28"/>
        </w:rPr>
        <w:t>A Plain-English Overview</w:t>
      </w:r>
    </w:p>
    <w:p w14:paraId="72C7747D"/>
    <w:p w14:paraId="1552D870">
      <w:pPr>
        <w:pStyle w:val="2"/>
      </w:pPr>
      <w:r>
        <w:rPr>
          <w:color w:val="16305A"/>
        </w:rPr>
        <w:t>What Is This App?</w:t>
      </w:r>
    </w:p>
    <w:p w14:paraId="79DA2EA2">
      <w:r>
        <w:t>ai</w:t>
      </w:r>
      <w:r>
        <w:rPr>
          <w:rFonts w:hint="default"/>
          <w:lang w:val="en-US"/>
        </w:rPr>
        <w:t xml:space="preserve"> scanner</w:t>
      </w:r>
      <w:r>
        <w:t xml:space="preserve"> is a tool that reads business documents — like invoices, delivery notes, and shipping paperwork — and automatically pulls out the important information, so a person doesn't have to type it in by h</w:t>
      </w:r>
      <w:bookmarkStart w:id="0" w:name="_GoBack"/>
      <w:bookmarkEnd w:id="0"/>
      <w:r>
        <w:t>and. A human still checks the AI's work before anything is finalized, but most of the tedious reading and re-typing is done for them.</w:t>
      </w:r>
    </w:p>
    <w:p w14:paraId="0FC126F8">
      <w:pPr>
        <w:pStyle w:val="2"/>
      </w:pPr>
      <w:r>
        <w:rPr>
          <w:color w:val="16305A"/>
        </w:rPr>
        <w:t>The Problem It Solves</w:t>
      </w:r>
    </w:p>
    <w:p w14:paraId="32544FED">
      <w:r>
        <w:t>Imagine a freight company that receives dozens of documents every day from different shipping partners — invoices, credit notes, delivery confirmations, and bills of lading. Someone on the team has to open every single one, read it carefully, and type the details (vendor name, amounts, dates, item lists) into the company's system by hand.</w:t>
      </w:r>
    </w:p>
    <w:p w14:paraId="32729D58">
      <w:r>
        <w:t>This manual process causes real problems:</w:t>
      </w:r>
    </w:p>
    <w:p w14:paraId="61B58CEF">
      <w:pPr>
        <w:pStyle w:val="23"/>
      </w:pPr>
      <w:r>
        <w:t>It takes a lot of time — multiplied across dozens of documents a day, every day.</w:t>
      </w:r>
    </w:p>
    <w:p w14:paraId="38ECAE85">
      <w:pPr>
        <w:pStyle w:val="23"/>
      </w:pPr>
      <w:r>
        <w:t>People make typing mistakes, especially when tired or rushed.</w:t>
      </w:r>
    </w:p>
    <w:p w14:paraId="10D3BE84">
      <w:pPr>
        <w:pStyle w:val="23"/>
      </w:pPr>
      <w:r>
        <w:t>Different documents look completely different, so there's no simple copy-paste shortcut.</w:t>
      </w:r>
    </w:p>
    <w:p w14:paraId="27B70317">
      <w:pPr>
        <w:pStyle w:val="23"/>
      </w:pPr>
      <w:r>
        <w:t>The company can't easily grow its document volume without hiring more people to do the same repetitive work.</w:t>
      </w:r>
    </w:p>
    <w:p w14:paraId="3FFF4260">
      <w:r>
        <w:t>ai</w:t>
      </w:r>
      <w:r>
        <w:rPr>
          <w:rFonts w:hint="default"/>
          <w:lang w:val="en-US"/>
        </w:rPr>
        <w:t xml:space="preserve"> scanner</w:t>
      </w:r>
      <w:r>
        <w:t xml:space="preserve"> replaces the "read it and type it in" step with AI, while keeping a person in charge of approving the result — so the speed of automation doesn't come at the cost of accuracy.</w:t>
      </w:r>
    </w:p>
    <w:p w14:paraId="35A776DE">
      <w:pPr>
        <w:pStyle w:val="2"/>
      </w:pPr>
      <w:r>
        <w:rPr>
          <w:color w:val="16305A"/>
        </w:rPr>
        <w:t>How It Works, Step by Step</w:t>
      </w:r>
    </w:p>
    <w:p w14:paraId="06897B10">
      <w:r>
        <w:t>Here's the journey a single document takes through the app:</w:t>
      </w:r>
    </w:p>
    <w:p w14:paraId="250A7946">
      <w:pPr>
        <w:pStyle w:val="29"/>
      </w:pPr>
      <w:r>
        <w:t>A document arrives — either someone uploads it directly, or it comes in automatically by email.</w:t>
      </w:r>
    </w:p>
    <w:p w14:paraId="3FCC5D0C">
      <w:pPr>
        <w:pStyle w:val="29"/>
      </w:pPr>
      <w:r>
        <w:t>The AI reads the document and pulls out the important fields (names, dates, amounts, line items) — the same way a person would read it, just much faster.</w:t>
      </w:r>
    </w:p>
    <w:p w14:paraId="015A8582">
      <w:pPr>
        <w:pStyle w:val="29"/>
      </w:pPr>
      <w:r>
        <w:t>For every piece of information it pulls out, the AI also says how confident it is, and explains where it found that value on the page.</w:t>
      </w:r>
    </w:p>
    <w:p w14:paraId="67C789A7">
      <w:pPr>
        <w:pStyle w:val="29"/>
      </w:pPr>
      <w:r>
        <w:t>A person reviews the extracted information. Anything the AI was very confident about can be approved automatically; anything uncertain is flagged for a human to check.</w:t>
      </w:r>
    </w:p>
    <w:p w14:paraId="22355AA1">
      <w:pPr>
        <w:pStyle w:val="29"/>
      </w:pPr>
      <w:r>
        <w:t>The reviewer approves, sends back for more review, or rejects the document.</w:t>
      </w:r>
    </w:p>
    <w:p w14:paraId="34B38802">
      <w:pPr>
        <w:pStyle w:val="29"/>
      </w:pPr>
      <w:r>
        <w:t>Once approved, the finished record is saved and ready to be exported or used elsewhere.</w:t>
      </w:r>
    </w:p>
    <w:p w14:paraId="18770C82">
      <w:pPr>
        <w:pStyle w:val="29"/>
      </w:pPr>
      <w:r>
        <w:t>If a reviewer ever corrects something, the app remembers that correction and applies the lesson automatically to future documents — so the same mistake doesn't keep happening.</w:t>
      </w:r>
    </w:p>
    <w:p w14:paraId="2574BED8">
      <w:pPr>
        <w:pStyle w:val="2"/>
      </w:pPr>
      <w:r>
        <w:rPr>
          <w:color w:val="16305A"/>
        </w:rPr>
        <w:t>The Main Features, Explained Simply</w:t>
      </w:r>
    </w:p>
    <w:p w14:paraId="7B7005CF">
      <w:pPr>
        <w:pStyle w:val="3"/>
      </w:pPr>
      <w:r>
        <w:rPr>
          <w:color w:val="16305A"/>
        </w:rPr>
        <w:t>Smart Inbox</w:t>
      </w:r>
    </w:p>
    <w:p w14:paraId="7F0C9779">
      <w:r>
        <w:t>A dedicated inbox that watches a connected email account and automatically pulls in any documents attached to incoming emails — no one has to manually download attachments and upload them. It also shows who sent each email, when, and how many documents came with it.</w:t>
      </w:r>
    </w:p>
    <w:p w14:paraId="3CDEE843">
      <w:pPr>
        <w:pStyle w:val="3"/>
      </w:pPr>
      <w:r>
        <w:rPr>
          <w:color w:val="16305A"/>
        </w:rPr>
        <w:t>AI Extraction with Confidence and Evidence</w:t>
      </w:r>
    </w:p>
    <w:p w14:paraId="1AC7FC54">
      <w:r>
        <w:t>When the AI reads a document, it doesn't just guess silently — for every field, it shows a confidence score (how sure it is) and a short plain-English explanation of where it found that value. This means a reviewer can focus their attention on the handful of uncertain fields instead of double-checking everything from scratch.</w:t>
      </w:r>
    </w:p>
    <w:p w14:paraId="29B70BCA">
      <w:pPr>
        <w:pStyle w:val="3"/>
      </w:pPr>
      <w:r>
        <w:rPr>
          <w:color w:val="16305A"/>
        </w:rPr>
        <w:t>Human Review and Approval</w:t>
      </w:r>
    </w:p>
    <w:p w14:paraId="7D13C714">
      <w:r>
        <w:t>Every document goes through a review screen where a person sees the extracted data side by side with the original document. They can approve it, mark it for more review, or reject it — and they can edit any individual field before making that decision.</w:t>
      </w:r>
    </w:p>
    <w:p w14:paraId="7B20B610">
      <w:pPr>
        <w:pStyle w:val="3"/>
      </w:pPr>
      <w:r>
        <w:rPr>
          <w:color w:val="16305A"/>
        </w:rPr>
        <w:t>AI Memories (the system learns from you)</w:t>
      </w:r>
    </w:p>
    <w:p w14:paraId="55666828">
      <w:r>
        <w:t>When a reviewer corrects something the AI got wrong and explains why, that correction is saved as a "memory." The next time a similar document comes in, the AI is reminded of that past correction and is less likely to make the same mistake again. Over time, the AI gets more accurate for your specific documents and vendors.</w:t>
      </w:r>
    </w:p>
    <w:p w14:paraId="4FEF808F">
      <w:pPr>
        <w:pStyle w:val="3"/>
      </w:pPr>
      <w:r>
        <w:rPr>
          <w:color w:val="16305A"/>
        </w:rPr>
        <w:t>Auto-Approval and Auto-Rejection Rules</w:t>
      </w:r>
    </w:p>
    <w:p w14:paraId="7A8B4636">
      <w:r>
        <w:t>A manager can set a confidence threshold — for example, "automatically approve anything the AI is 90% or more confident about." Documents that clear the bar on every field skip manual review entirely, saving reviewer time for the documents that actually need attention. There's a similar setting to automatically flag and reject document types the company doesn't want to process at all.</w:t>
      </w:r>
    </w:p>
    <w:p w14:paraId="49EE7E73">
      <w:pPr>
        <w:pStyle w:val="3"/>
      </w:pPr>
      <w:r>
        <w:rPr>
          <w:color w:val="16305A"/>
        </w:rPr>
        <w:t>Reference Libraries</w:t>
      </w:r>
    </w:p>
    <w:p w14:paraId="0C988DFD">
      <w:r>
        <w:t>A library is like a lookup book — for example, a list mapping vendor names to the right internal contact person. When the AI recognizes a vendor name it already has on file, it can automatically fill in the related information instead of guessing, which is both faster and more reliable.</w:t>
      </w:r>
    </w:p>
    <w:p w14:paraId="4764A91A">
      <w:pPr>
        <w:pStyle w:val="3"/>
      </w:pPr>
      <w:r>
        <w:rPr>
          <w:color w:val="16305A"/>
        </w:rPr>
        <w:t>Document Type Setup</w:t>
      </w:r>
    </w:p>
    <w:p w14:paraId="1C005DD1">
      <w:r>
        <w:t>An administrator can define the different kinds of documents the company expects to receive (invoices, credit notes, delivery notes, etc.), along with keywords that help the system recognize each type, and whether that type should even be processed at all.</w:t>
      </w:r>
    </w:p>
    <w:p w14:paraId="3C76E9D6">
      <w:pPr>
        <w:pStyle w:val="3"/>
      </w:pPr>
      <w:r>
        <w:rPr>
          <w:color w:val="16305A"/>
        </w:rPr>
        <w:t>File Dashboard</w:t>
      </w:r>
    </w:p>
    <w:p w14:paraId="5D459379">
      <w:r>
        <w:t>A master list of every document the system has processed, showing its current status, key details (vendor, amounts, dates), and who it's assigned to. This is the control center for seeing everything at a glance and tracking documents through to completion.</w:t>
      </w:r>
    </w:p>
    <w:p w14:paraId="58CA744C">
      <w:pPr>
        <w:pStyle w:val="3"/>
      </w:pPr>
      <w:r>
        <w:rPr>
          <w:color w:val="16305A"/>
        </w:rPr>
        <w:t>Workflow Stages</w:t>
      </w:r>
    </w:p>
    <w:p w14:paraId="624DBF98">
      <w:r>
        <w:t>Every document moves through a series of stages on its way to being finished — for example New, Needs Review, Approved, Exported. A manager can customize what these stages are called and in what order they happen, to match how the company actually works.</w:t>
      </w:r>
    </w:p>
    <w:p w14:paraId="615C97F1">
      <w:pPr>
        <w:pStyle w:val="3"/>
      </w:pPr>
      <w:r>
        <w:rPr>
          <w:color w:val="16305A"/>
        </w:rPr>
        <w:t>Audit Trail</w:t>
      </w:r>
    </w:p>
    <w:p w14:paraId="32F774BF">
      <w:r>
        <w:t>Every document keeps a running log of comments and actions taken on it, so if a question comes up later — "why was this approved?" — there's a clear record to look back on.</w:t>
      </w:r>
    </w:p>
    <w:p w14:paraId="0CC3E62C">
      <w:pPr>
        <w:pStyle w:val="3"/>
      </w:pPr>
      <w:r>
        <w:rPr>
          <w:color w:val="16305A"/>
        </w:rPr>
        <w:t>Global Search</w:t>
      </w:r>
    </w:p>
    <w:p w14:paraId="150E5436">
      <w:r>
        <w:t>A single search box that looks across both the inbox and the processed-files list, so anyone can quickly find a specific document by name, sender, or subject without digging through menus.</w:t>
      </w:r>
    </w:p>
    <w:p w14:paraId="65762EF4">
      <w:pPr>
        <w:pStyle w:val="3"/>
      </w:pPr>
      <w:r>
        <w:rPr>
          <w:color w:val="16305A"/>
        </w:rPr>
        <w:t>Extraction Quality Tracking</w:t>
      </w:r>
    </w:p>
    <w:p w14:paraId="460F0587">
      <w:r>
        <w:t>The system keeps score of its own accuracy — specifically, how often something it auto-approved confidently later turned out to need a correction. This gives the team real data to decide whether the confidence threshold should be raised or lowered, instead of guessing.</w:t>
      </w:r>
    </w:p>
    <w:p w14:paraId="7DF91A99">
      <w:pPr>
        <w:pStyle w:val="2"/>
      </w:pPr>
      <w:r>
        <w:rPr>
          <w:color w:val="16305A"/>
        </w:rPr>
        <w:t>Why This Matters</w:t>
      </w:r>
    </w:p>
    <w:p w14:paraId="651E44D2">
      <w:pPr>
        <w:pStyle w:val="23"/>
      </w:pPr>
      <w:r>
        <w:rPr>
          <w:b/>
        </w:rPr>
        <w:t>Reviewers spend their time checking the handful of uncertain fields, not re-typing everything from scratch.</w:t>
      </w:r>
      <w:r>
        <w:t xml:space="preserve">Time saved: </w:t>
      </w:r>
    </w:p>
    <w:p w14:paraId="392FBDD9">
      <w:pPr>
        <w:pStyle w:val="23"/>
      </w:pPr>
      <w:r>
        <w:rPr>
          <w:b/>
        </w:rPr>
        <w:t>Manual re-keying is one of the most common sources of data-entry errors — removing it reduces those errors at the source.</w:t>
      </w:r>
      <w:r>
        <w:t xml:space="preserve">Fewer mistakes: </w:t>
      </w:r>
    </w:p>
    <w:p w14:paraId="1D7F8841">
      <w:pPr>
        <w:pStyle w:val="23"/>
      </w:pPr>
      <w:r>
        <w:rPr>
          <w:b/>
        </w:rPr>
        <w:t>Every correction teaches the system, so accuracy improves the more the team uses it.</w:t>
      </w:r>
      <w:r>
        <w:t xml:space="preserve">Gets smarter over time: </w:t>
      </w:r>
    </w:p>
    <w:p w14:paraId="67B07CDE">
      <w:pPr>
        <w:pStyle w:val="23"/>
      </w:pPr>
      <w:r>
        <w:rPr>
          <w:b/>
        </w:rPr>
        <w:t>Processing twice as many documents doesn't require hiring twice as many people.</w:t>
      </w:r>
      <w:r>
        <w:t xml:space="preserve">Scales without adding headcount: </w:t>
      </w:r>
    </w:p>
    <w:p w14:paraId="0A12901C">
      <w:pPr>
        <w:pStyle w:val="23"/>
      </w:pPr>
      <w:r>
        <w:rPr>
          <w:b/>
        </w:rPr>
        <w:t>A human always has the final say before a document is considered done — automation speeds up the process without removing accountability.</w:t>
      </w:r>
      <w:r>
        <w:t xml:space="preserve">Nothing ships unchecked: </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苹方-简">
    <w:panose1 w:val="020B0400000000000000"/>
    <w:charset w:val="86"/>
    <w:family w:val="auto"/>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ＭＳ ゴシック">
    <w:altName w:val="苹方-简"/>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FF7C76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1078</Words>
  <Characters>5457</Characters>
  <Lines>0</Lines>
  <Paragraphs>0</Paragraphs>
  <TotalTime>1116</TotalTime>
  <ScaleCrop>false</ScaleCrop>
  <LinksUpToDate>false</LinksUpToDate>
  <CharactersWithSpaces>6488</CharactersWithSpaces>
  <Application>WPS Office_6.11.0.8615_F1E327BC-269C-435d-A152-05C5408002CA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2013-12-24T00:15:00Z</dcterms:created>
  <dc:creator>python-docx</dc:creator>
  <dc:description>generated by python-docx</dc:description>
  <cp:lastModifiedBy>Chijioke Nwoye</cp:lastModifiedBy>
  <dcterms:modified xsi:type="dcterms:W3CDTF">2026-09-02T12:10:33Z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1033-6.11.0.8615</vt:lpwstr>
  </property>
  <property fmtid="{D5CDD505-2E9C-101B-9397-08002B2CF9AE}" pid="3" name="ICV">
    <vt:lpwstr>093574EA65D2A46D2904986A44D58F81_42</vt:lpwstr>
  </property>
</Properties>
</file>